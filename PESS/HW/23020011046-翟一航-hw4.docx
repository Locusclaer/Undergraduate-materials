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47F0B">
      <w:pPr>
        <w:pStyle w:val="33"/>
      </w:pPr>
      <w:r>
        <w:t xml:space="preserve">Homework </w:t>
      </w:r>
      <w:r>
        <w:rPr>
          <w:rFonts w:hint="eastAsia" w:eastAsia="宋体"/>
          <w:lang w:val="en-US" w:eastAsia="zh-CN"/>
        </w:rPr>
        <w:t>4</w:t>
      </w:r>
      <w:r>
        <w:t xml:space="preserve"> Write-Up</w:t>
      </w:r>
    </w:p>
    <w:p w14:paraId="23CA7595">
      <w:pPr>
        <w:pStyle w:val="3"/>
        <w:rPr>
          <w:rFonts w:hint="eastAsia" w:eastAsiaTheme="majorEastAsia"/>
          <w:lang w:val="en-US" w:eastAsia="zh-CN"/>
        </w:rPr>
      </w:pPr>
      <w:r>
        <w:t xml:space="preserve">Name: </w:t>
      </w:r>
      <w:r>
        <w:rPr>
          <w:rFonts w:hint="eastAsia"/>
          <w:lang w:val="en-US" w:eastAsia="zh-CN"/>
        </w:rPr>
        <w:t>翟一航</w:t>
      </w:r>
    </w:p>
    <w:p w14:paraId="290D8B87">
      <w:pPr>
        <w:pStyle w:val="3"/>
        <w:rPr>
          <w:rFonts w:hint="default" w:eastAsiaTheme="majorEastAsia"/>
          <w:lang w:val="en-US" w:eastAsia="zh-CN"/>
        </w:rPr>
      </w:pPr>
      <w:r>
        <w:t xml:space="preserve">Student ID: </w:t>
      </w:r>
      <w:r>
        <w:rPr>
          <w:rFonts w:hint="eastAsia"/>
          <w:lang w:val="en-US" w:eastAsia="zh-CN"/>
        </w:rPr>
        <w:t>23020011046</w:t>
      </w:r>
    </w:p>
    <w:p w14:paraId="6F7DCAEF"/>
    <w:p w14:paraId="07AE8EF1">
      <w:pPr>
        <w:pStyle w:val="4"/>
        <w:rPr>
          <w:sz w:val="32"/>
          <w:szCs w:val="32"/>
        </w:rPr>
      </w:pPr>
      <w:r>
        <w:rPr>
          <w:sz w:val="32"/>
          <w:szCs w:val="32"/>
        </w:rPr>
        <w:t>ANSWERS</w:t>
      </w:r>
    </w:p>
    <w:p w14:paraId="4E8B7154"/>
    <w:p w14:paraId="32D3F79E">
      <w:pPr>
        <w:spacing w:after="120"/>
        <w:rPr>
          <w:rFonts w:hint="default" w:eastAsia="宋体" w:cs="微软雅黑" w:asciiTheme="minorAscii" w:hAnsiTheme="minorAsci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</w:pPr>
      <w:r>
        <w:rPr>
          <w:rFonts w:asciiTheme="majorHAnsi" w:hAnsiTheme="majorHAnsi"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Write-up </w:t>
      </w:r>
      <w:r>
        <w:rPr>
          <w:rFonts w:hint="eastAsia" w:eastAsia="宋体" w:asciiTheme="majorHAnsi" w:hAnsiTheme="majorHAnsi" w:cstheme="majorBidi"/>
          <w:b/>
          <w:bCs/>
          <w:color w:val="4F81BD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1</w:t>
      </w:r>
      <w:r>
        <w:rPr>
          <w:rFonts w:asciiTheme="majorHAnsi" w:hAnsiTheme="majorHAnsi"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:</w:t>
      </w:r>
      <w:r>
        <w:rPr>
          <w:rFonts w:eastAsiaTheme="majorEastAsia" w:cstheme="majorBid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 xml:space="preserve"> </w:t>
      </w:r>
      <w:r>
        <w:rPr>
          <w:rFonts w:hint="default" w:eastAsia="宋体" w:cs="微软雅黑" w:asciiTheme="minorAscii" w:hAnsiTheme="minorAscii"/>
          <w:b/>
          <w:bCs/>
          <w:color w:val="4F81BD" w:themeColor="accent1"/>
          <w:sz w:val="28"/>
          <w:szCs w:val="28"/>
          <w14:textFill>
            <w14:solidFill>
              <w14:schemeClr w14:val="accent1"/>
            </w14:solidFill>
          </w14:textFill>
        </w:rPr>
        <w:t>该代码片段是如何工作的？为什么每个向量只需要 N 位？</w:t>
      </w:r>
    </w:p>
    <w:p w14:paraId="0547CB1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eastAsia="宋体" w:asciiTheme="minorAscii" w:hAnsiTheme="minorAscii"/>
          <w:b/>
          <w:bCs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b/>
          <w:bCs/>
          <w:sz w:val="24"/>
          <w:szCs w:val="24"/>
          <w:lang w:eastAsia="zh-CN"/>
        </w:rPr>
        <w:t>代码工作机制</w:t>
      </w:r>
      <w:r>
        <w:rPr>
          <w:rFonts w:hint="eastAsia" w:eastAsia="宋体" w:asciiTheme="minorAscii" w:hAnsiTheme="minorAscii"/>
          <w:b/>
          <w:bCs/>
          <w:sz w:val="24"/>
          <w:szCs w:val="24"/>
          <w:lang w:eastAsia="zh-CN"/>
        </w:rPr>
        <w:t>：</w:t>
      </w:r>
    </w:p>
    <w:p w14:paraId="2733641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eastAsia" w:eastAsia="宋体" w:asciiTheme="minorAscii" w:hAnsiTheme="minorAscii"/>
          <w:sz w:val="24"/>
          <w:szCs w:val="24"/>
          <w:lang w:eastAsia="zh-CN"/>
        </w:rPr>
        <w:t>一共 N 行，每一层递归代表一行；若 row == 0xFF，说明 8 行都放满了（N=8），找到一个解；否则，计算当前行可以放皇后的位置 poss；在可能的位置中尝试每一个，继续递归；每递归一层，就通过按位操作更新 row, left, right；利用 &amp; -x 快速提取出 x 的最低位的 1。</w:t>
      </w:r>
    </w:p>
    <w:p w14:paraId="2B403C8C">
      <w:pPr>
        <w:pStyle w:val="31"/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137"/>
        </w:rPr>
        <w:t>row</w:t>
      </w:r>
      <w:r>
        <w:t>：记录每一行是否已经放置了皇后（按位），1 表示放置了；</w:t>
      </w:r>
    </w:p>
    <w:p w14:paraId="4195FDE1">
      <w:pPr>
        <w:pStyle w:val="3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ymbol" w:hAnsi="Symbol" w:eastAsia="宋体" w:cs="Symbol"/>
          <w:sz w:val="24"/>
          <w:lang w:val="en-US" w:eastAsia="zh-CN"/>
        </w:rPr>
        <w:t xml:space="preserve"> </w:t>
      </w:r>
      <w:r>
        <w:rPr>
          <w:rStyle w:val="137"/>
        </w:rPr>
        <w:t>left</w:t>
      </w:r>
      <w:r>
        <w:t>：记录从左上到右下的对角线是否有冲突（位移表示走向）；</w:t>
      </w:r>
    </w:p>
    <w:p w14:paraId="2B1B247B">
      <w:pPr>
        <w:pStyle w:val="3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137"/>
        </w:rPr>
        <w:t>right</w:t>
      </w:r>
      <w:r>
        <w:t>：记录从右上到左下的对角线是否有冲突；</w:t>
      </w:r>
    </w:p>
    <w:p w14:paraId="2C65E1A0">
      <w:pPr>
        <w:pStyle w:val="3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137"/>
        </w:rPr>
        <w:t>poss</w:t>
      </w:r>
      <w:r>
        <w:t>：当前行中可能可以放置皇后的位置，经过了掩码和排除冲突的计算；</w:t>
      </w:r>
    </w:p>
    <w:p w14:paraId="7E7F36F5">
      <w:pPr>
        <w:pStyle w:val="31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</w:t>
      </w:r>
      <w:r>
        <w:rPr>
          <w:rStyle w:val="137"/>
        </w:rPr>
        <w:t>place</w:t>
      </w:r>
      <w:r>
        <w:t>：用最低位的 1 表示当前选择的位置（即选择最右边可以放的位置）；</w:t>
      </w:r>
    </w:p>
    <w:p w14:paraId="1FC30586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  <w:lang w:eastAsia="zh-CN"/>
        </w:rPr>
        <w:t>这段代码利用了 位向量 + 递归回溯 的巧妙组合，每个 int 变量只需要 N 个二进制位，高效地记录皇后布局状态。通过位运算快速判断合法性和状态更新，极大提升了性能和代码简洁性。</w:t>
      </w:r>
    </w:p>
    <w:p w14:paraId="1B353F8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textAlignment w:val="auto"/>
        <w:rPr>
          <w:rFonts w:hint="eastAsia" w:eastAsia="宋体" w:asciiTheme="minorAscii" w:hAnsiTheme="minorAscii"/>
          <w:b/>
          <w:bCs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  <w:szCs w:val="24"/>
          <w:lang w:val="en-US" w:eastAsia="zh-CN"/>
        </w:rPr>
        <w:t>为什么每个 vector 只需要 N 位</w:t>
      </w:r>
      <w:r>
        <w:rPr>
          <w:rFonts w:hint="eastAsia" w:eastAsia="宋体" w:asciiTheme="minorAscii" w:hAnsiTheme="minorAscii"/>
          <w:b/>
          <w:bCs/>
          <w:sz w:val="24"/>
          <w:szCs w:val="24"/>
          <w:lang w:val="en-US" w:eastAsia="zh-CN"/>
        </w:rPr>
        <w:t>：</w:t>
      </w:r>
    </w:p>
    <w:p w14:paraId="6D5C30A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在 N 皇后问题中，我们只关心每一行、每一列、以及两个方向的对角线是否有冲突。这些信息都可以通过一个 N 位二进制数来表示。</w:t>
      </w:r>
    </w:p>
    <w:p w14:paraId="3084273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关于为什么不能对每层递归都并行化这个问题，如果我们在每一层递归中都使用 cilk_spawn 并生成子任务，会导致两个严重问题：</w:t>
      </w:r>
    </w:p>
    <w:p w14:paraId="242ECBDD">
      <w:pPr>
        <w:numPr>
          <w:ilvl w:val="0"/>
          <w:numId w:val="7"/>
        </w:numPr>
        <w:spacing w:after="120" w:line="276" w:lineRule="auto"/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每一层最多可以产生 N 个子任务，递归层数为 N，最终可能会产生数量级为 O(N!) 的任务，远远超出了运行时系统的管理能力，带来极大的任务调度开销。</w:t>
      </w:r>
    </w:p>
    <w:p w14:paraId="4A086BD4">
      <w:pPr>
        <w:numPr>
          <w:ilvl w:val="0"/>
          <w:numId w:val="7"/>
        </w:numPr>
        <w:spacing w:after="120" w:line="276" w:lineRule="auto"/>
        <w:ind w:left="420" w:leftChars="0" w:hanging="420" w:firstLineChars="0"/>
        <w:jc w:val="both"/>
        <w:rPr>
          <w:rFonts w:hint="eastAsia" w:eastAsia="宋体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对于较小的递归深度，其实任务执行时间很短，反而被调度和同步开销抵消，导致运行时间比串行更慢。</w:t>
      </w:r>
    </w:p>
    <w:p w14:paraId="3B36D8A0">
      <w:pPr>
        <w:pStyle w:val="4"/>
        <w:rPr>
          <w:rFonts w:hint="default" w:cstheme="majorHAnsi"/>
          <w:sz w:val="28"/>
          <w:szCs w:val="28"/>
          <w:lang w:val="en-US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eastAsia="宋体" w:cstheme="majorHAnsi"/>
          <w:sz w:val="28"/>
          <w:szCs w:val="28"/>
          <w:lang w:val="en-US" w:eastAsia="zh-CN"/>
        </w:rPr>
        <w:t>运行了 ./queens 后发生了什么？并行化是否达到预期？</w:t>
      </w:r>
    </w:p>
    <w:p w14:paraId="4B2ADA06">
      <w:pPr>
        <w:spacing w:after="12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串行运行情况：</w:t>
      </w:r>
    </w:p>
    <w:p w14:paraId="1EEB9DD0">
      <w:pPr>
        <w:spacing w:after="120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79950" cy="1451610"/>
            <wp:effectExtent l="0" t="0" r="6350" b="571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2D2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运行速度较快，算法效率较高。</w:t>
      </w:r>
    </w:p>
    <w:p w14:paraId="7DEA7CD6">
      <w:pPr>
        <w:spacing w:after="120"/>
        <w:jc w:val="both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并行化尝试：</w:t>
      </w:r>
    </w:p>
    <w:p w14:paraId="52B6B693">
      <w:pPr>
        <w:spacing w:after="12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原始递归调用部分改成如下使用 cilk_spawn 和 cilk_sync：</w:t>
      </w:r>
    </w:p>
    <w:p w14:paraId="64A9C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cilk_spawn </w:t>
      </w:r>
      <w:r>
        <w:rPr>
          <w:rStyle w:val="178"/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4"/>
          <w:szCs w:val="24"/>
          <w:shd w:val="clear" w:fill="F8F8F8"/>
          <w:lang w:val="en-US" w:eastAsia="zh-CN" w:bidi="ar"/>
        </w:rPr>
        <w:t>queens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(board_list, cur_board | board_bitmask(row, col), row +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1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, </w:t>
      </w:r>
    </w:p>
    <w:p w14:paraId="379317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down | bit, (left | bit) &lt;&lt;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, (right | bit) &gt;&gt;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);</w:t>
      </w:r>
    </w:p>
    <w:p w14:paraId="35548255">
      <w:pPr>
        <w:spacing w:after="12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然后在 while 循环之后添加：</w:t>
      </w:r>
    </w:p>
    <w:p w14:paraId="59F8BA2A">
      <w:pPr>
        <w:spacing w:after="120"/>
        <w:ind w:firstLine="527"/>
        <w:jc w:val="both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</w:pPr>
      <w:r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cilk_sync;</w:t>
      </w:r>
    </w:p>
    <w:p w14:paraId="3971ABFE">
      <w:pPr>
        <w:pStyle w:val="4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</w:rPr>
        <w:t>运行并设置 8 个线程：</w:t>
      </w:r>
    </w:p>
    <w:p w14:paraId="0A3C426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export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CILK_NWORKERS=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8</w:t>
      </w:r>
    </w:p>
    <w:p w14:paraId="151B6A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eastAsia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./queens</w:t>
      </w:r>
    </w:p>
    <w:p w14:paraId="594268B3">
      <w:pPr>
        <w:jc w:val="center"/>
        <w:rPr>
          <w:rFonts w:hint="eastAsia"/>
        </w:rPr>
      </w:pPr>
      <w:r>
        <w:drawing>
          <wp:inline distT="0" distB="0" distL="114300" distR="114300">
            <wp:extent cx="4679950" cy="1464310"/>
            <wp:effectExtent l="0" t="0" r="6350" b="254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6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F08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并行版本运行反而更慢</w:t>
      </w:r>
    </w:p>
    <w:p w14:paraId="00A0EA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原因分析：</w:t>
      </w:r>
    </w:p>
    <w:p w14:paraId="6DCA13F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递归层级较深、任务粒度过小，导致线程调度开销高于实际计算。</w:t>
      </w:r>
    </w:p>
    <w:p w14:paraId="6BE838B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每个递归调用都可能创建线程任务，产生大量上下文切换。</w:t>
      </w:r>
    </w:p>
    <w:p w14:paraId="2FCA7FA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并发访问 board_list 带来潜在竞争，进一步影响性能。</w:t>
      </w:r>
    </w:p>
    <w:p w14:paraId="5BE50C1C">
      <w:pPr>
        <w:pStyle w:val="4"/>
        <w:rPr>
          <w:sz w:val="28"/>
          <w:szCs w:val="28"/>
        </w:rPr>
      </w:pPr>
    </w:p>
    <w:p w14:paraId="1D48D3FC">
      <w:pPr>
        <w:pStyle w:val="4"/>
        <w:rPr>
          <w:rFonts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/>
          <w:sz w:val="28"/>
          <w:szCs w:val="28"/>
          <w:lang w:eastAsia="zh-CN"/>
        </w:rPr>
        <w:t>：</w:t>
      </w:r>
      <w:r>
        <w:rPr>
          <w:rFonts w:hint="eastAsia" w:ascii="宋体" w:hAnsi="宋体" w:eastAsia="宋体" w:cs="宋体"/>
          <w:sz w:val="28"/>
          <w:szCs w:val="28"/>
        </w:rPr>
        <w:t>使用 Cilksan 检测数据竞争问题</w:t>
      </w:r>
    </w:p>
    <w:p w14:paraId="2924D009">
      <w:pPr>
        <w:spacing w:before="100" w:beforeAutospacing="1" w:after="100" w:afterAutospacing="1" w:line="24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Cilksan 成功检测到了数据竞争。</w:t>
      </w:r>
    </w:p>
    <w:p w14:paraId="03AE7599">
      <w:pPr>
        <w:spacing w:before="100" w:beforeAutospacing="1" w:after="100" w:afterAutospacing="1" w:line="24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 queens 函数的递归调用中，多个并发任务会共享并修改 BoardList *board_list 对象，该对象包含头指针 head、尾指针 tail 和链表大小计数器 size由于多个 queens 任务尝试并行调用 append_node() 向同一个链表中添加解，这些并发操作可能会对 board_list-&gt;head, board_list-&gt;tail 和 board_list-&gt;size 进行读写，造成竞态条件。导致数据结构被非原子地修改，从而在某些情况下会破坏链表结构或使解数量不准确。</w:t>
      </w:r>
    </w:p>
    <w:p w14:paraId="45C7C960">
      <w:pPr>
        <w:spacing w:before="100" w:beforeAutospacing="1" w:after="100" w:afterAutospacing="1" w:line="240" w:lineRule="auto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 xml:space="preserve"> 被检测的读写位置：</w:t>
      </w:r>
    </w:p>
    <w:p w14:paraId="6B92DA4A">
      <w:pPr>
        <w:spacing w:before="100" w:beforeAutospacing="1" w:after="100" w:afterAutospacing="1" w:line="240" w:lineRule="auto"/>
        <w:ind w:firstLine="440" w:firstLineChars="200"/>
        <w:jc w:val="center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486400" cy="3505835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rcRect b="76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4C81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OLE_LINK3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board.c 的第 14–15 行（例如 board_list-&gt;tail-&gt;next = node; 与 board_list-&gt;tail = node;）；</w:t>
      </w:r>
    </w:p>
    <w:p w14:paraId="619BFB6B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queens.c 的第 42 行（调用 append_node()）；</w:t>
      </w:r>
    </w:p>
    <w:p w14:paraId="2FBF7983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同时也可追踪到主函数内 run_queens() 的调用。</w:t>
      </w:r>
    </w:p>
    <w:p w14:paraId="651D7B06">
      <w:pPr>
        <w:pStyle w:val="4"/>
        <w:rPr>
          <w:rFonts w:asciiTheme="minorHAnsi" w:hAnsiTheme="minorHAnsi"/>
          <w:sz w:val="28"/>
          <w:szCs w:val="28"/>
        </w:rPr>
      </w:pPr>
    </w:p>
    <w:p w14:paraId="42214DFD">
      <w:pPr>
        <w:pStyle w:val="4"/>
        <w:rPr>
          <w:rFonts w:hint="default" w:eastAsia="宋体" w:asciiTheme="minorHAnsi" w:hAnsiTheme="minorHAnsi"/>
          <w:sz w:val="28"/>
          <w:szCs w:val="28"/>
          <w:lang w:val="en-US" w:eastAsia="zh-CN"/>
        </w:rPr>
      </w:pPr>
      <w:r>
        <w:rPr>
          <w:rFonts w:asciiTheme="minorHAnsi" w:hAnsiTheme="minorHAnsi"/>
          <w:sz w:val="28"/>
          <w:szCs w:val="28"/>
        </w:rPr>
        <w:t xml:space="preserve">WRITEUP 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4</w:t>
      </w:r>
      <w:r>
        <w:rPr>
          <w:rFonts w:eastAsia="宋体" w:asciiTheme="minorHAnsi" w:hAnsiTheme="minorHAnsi"/>
          <w:sz w:val="28"/>
          <w:szCs w:val="28"/>
          <w:lang w:eastAsia="zh-CN"/>
        </w:rPr>
        <w:t>：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合并两个单向链表最有效的方法是什么？你实现的 merge_lists 函数的渐进运行时间是多少？</w:t>
      </w:r>
    </w:p>
    <w:p w14:paraId="42470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合并两个单向链表（list1 和 list2）最有效的方式是：</w:t>
      </w:r>
    </w:p>
    <w:p w14:paraId="371429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如果 list1 为空（即 list1-&gt;head == NULL）：直接令 list1-&gt;head = list2-&gt;head；同时更新 list1-&gt;tail = list2-&gt;tail；更新 list1-&gt;size = list2-&gt;size。</w:t>
      </w:r>
    </w:p>
    <w:p w14:paraId="4C4349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如果 list1 非空但 list2 为空：不需要任何操作。</w:t>
      </w:r>
    </w:p>
    <w:p w14:paraId="40F7B6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如果两个都非空：将 list1-&gt;tail-&gt;next 指向 list2-&gt;head；更新 list1-&gt;tail = list2-&gt;tail；累加 size 字段：list1-&gt;size += list2-&gt;size。</w:t>
      </w:r>
    </w:p>
    <w:p w14:paraId="1C7E49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最后，清空 list2：list2-&gt;head = list2-&gt;tail = NULL；list2-&gt;size = 0。</w:t>
      </w:r>
    </w:p>
    <w:p w14:paraId="2B5A9E50">
      <w:pPr>
        <w:numPr>
          <w:ilvl w:val="0"/>
          <w:numId w:val="0"/>
        </w:numPr>
        <w:spacing w:after="200" w:line="276" w:lineRule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merge_lists 函数实现：</w:t>
      </w:r>
    </w:p>
    <w:p w14:paraId="1A12CDA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void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</w:t>
      </w:r>
      <w:r>
        <w:rPr>
          <w:rStyle w:val="178"/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4"/>
          <w:szCs w:val="24"/>
          <w:shd w:val="clear" w:fill="FAFAFA"/>
          <w:lang w:val="en-US" w:eastAsia="zh-CN" w:bidi="ar"/>
        </w:rPr>
        <w:t>merge_lists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(BoardList* list1, BoardList* list2)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{</w:t>
      </w:r>
    </w:p>
    <w:p w14:paraId="4F8D4C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(list2-&gt;head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24"/>
          <w:szCs w:val="24"/>
          <w:shd w:val="clear" w:fill="F8F8F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) {</w:t>
      </w:r>
    </w:p>
    <w:p w14:paraId="2F0786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list2 is empty, nothing to do</w:t>
      </w:r>
    </w:p>
    <w:p w14:paraId="4A4D51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643D59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}</w:t>
      </w:r>
    </w:p>
    <w:p w14:paraId="4C0FAD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(list1-&gt;head ==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24"/>
          <w:szCs w:val="24"/>
          <w:shd w:val="clear" w:fill="FAFAFA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) {</w:t>
      </w:r>
    </w:p>
    <w:p w14:paraId="08A556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8F8F8"/>
          <w:lang w:val="en-US" w:eastAsia="zh-CN" w:bidi="ar"/>
        </w:rPr>
        <w:t>// list1 is empty, adopt list2 entirely</w:t>
      </w:r>
    </w:p>
    <w:p w14:paraId="1E1935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list1-&gt;head = list2-&gt;head;</w:t>
      </w:r>
    </w:p>
    <w:p w14:paraId="794E37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list1-&gt;tail = list2-&gt;tail;</w:t>
      </w:r>
    </w:p>
    <w:p w14:paraId="3282BC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list1-&gt;size = list2-&gt;size;</w:t>
      </w:r>
    </w:p>
    <w:p w14:paraId="2778C5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}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{</w:t>
      </w:r>
    </w:p>
    <w:p w14:paraId="3DC394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both non-empty, append list2 to list1</w:t>
      </w:r>
    </w:p>
    <w:p w14:paraId="74C1E6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list1-&gt;tail-&gt;next = list2-&gt;head;</w:t>
      </w:r>
    </w:p>
    <w:p w14:paraId="5C6BC1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list1-&gt;tail = list2-&gt;tail;</w:t>
      </w:r>
    </w:p>
    <w:p w14:paraId="0BAB8A0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list1-&gt;size += list2-&gt;size;</w:t>
      </w:r>
    </w:p>
    <w:p w14:paraId="7A3B21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}</w:t>
      </w:r>
    </w:p>
    <w:p w14:paraId="5B75F9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Clear list2</w:t>
      </w:r>
    </w:p>
    <w:p w14:paraId="18B352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list2-&gt;head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24"/>
          <w:szCs w:val="24"/>
          <w:shd w:val="clear" w:fill="F8F8F8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063B2C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list2-&gt;tail = </w:t>
      </w:r>
      <w:r>
        <w:rPr>
          <w:rFonts w:hint="default" w:ascii="Consolas" w:hAnsi="Consolas" w:eastAsia="Consolas" w:cs="Consolas"/>
          <w:i w:val="0"/>
          <w:iCs w:val="0"/>
          <w:caps w:val="0"/>
          <w:color w:val="0184BB"/>
          <w:spacing w:val="0"/>
          <w:kern w:val="0"/>
          <w:sz w:val="24"/>
          <w:szCs w:val="24"/>
          <w:shd w:val="clear" w:fill="FAFAFA"/>
          <w:lang w:val="en-US" w:eastAsia="zh-CN" w:bidi="ar"/>
        </w:rPr>
        <w:t>NULL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;</w:t>
      </w:r>
    </w:p>
    <w:p w14:paraId="7487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list2-&gt;size 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0AEA36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}</w:t>
      </w:r>
    </w:p>
    <w:p w14:paraId="7B3B4DC1">
      <w:pPr>
        <w:numPr>
          <w:ilvl w:val="0"/>
          <w:numId w:val="0"/>
        </w:numPr>
        <w:spacing w:after="200" w:line="276" w:lineRule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渐进时间复杂度： O(1)</w:t>
      </w:r>
    </w:p>
    <w:p w14:paraId="0C870C22">
      <w:pPr>
        <w:numPr>
          <w:ilvl w:val="0"/>
          <w:numId w:val="0"/>
        </w:numPr>
        <w:spacing w:after="200" w:line="276" w:lineRule="auto"/>
        <w:rPr>
          <w:rFonts w:hint="eastAsia" w:eastAsia="宋体"/>
          <w:sz w:val="24"/>
          <w:szCs w:val="24"/>
          <w:lang w:eastAsia="zh-CN"/>
        </w:rPr>
      </w:pPr>
      <w:r>
        <w:rPr>
          <w:rFonts w:hint="eastAsia" w:eastAsia="宋体"/>
          <w:sz w:val="24"/>
          <w:szCs w:val="24"/>
          <w:lang w:eastAsia="zh-CN"/>
        </w:rPr>
        <w:t>因为只涉及固定次数的指针赋值和整数加法操作，不依赖于链表长度，因此时间复杂度为常数级别。</w:t>
      </w:r>
    </w:p>
    <w:bookmarkEnd w:id="0"/>
    <w:p w14:paraId="5A5E769A">
      <w:pPr>
        <w:pStyle w:val="4"/>
        <w:rPr>
          <w:sz w:val="28"/>
          <w:szCs w:val="28"/>
        </w:rPr>
      </w:pPr>
    </w:p>
    <w:p w14:paraId="2DCE24E7">
      <w:pPr>
        <w:pStyle w:val="4"/>
        <w:rPr>
          <w:rFonts w:hint="default" w:eastAsia="宋体" w:asciiTheme="minorHAnsi" w:hAnsiTheme="minorHAnsi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5</w:t>
      </w:r>
      <w:r>
        <w:rPr>
          <w:rFonts w:eastAsia="宋体" w:asciiTheme="minorHAnsi" w:hAnsiTheme="minorHAnsi"/>
          <w:sz w:val="28"/>
          <w:szCs w:val="28"/>
          <w:lang w:eastAsia="zh-CN"/>
        </w:rPr>
        <w:t>：</w:t>
      </w:r>
      <w:r>
        <w:rPr>
          <w:rFonts w:hint="eastAsia" w:eastAsia="宋体" w:asciiTheme="minorHAnsi" w:hAnsiTheme="minorHAnsi"/>
          <w:sz w:val="28"/>
          <w:szCs w:val="28"/>
          <w:lang w:eastAsia="zh-CN"/>
        </w:rPr>
        <w:t>实现将临时列表传递给递归调用并在最后合并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&amp;串行并行的性能分析</w:t>
      </w:r>
    </w:p>
    <w:p w14:paraId="022A05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采用了 “每个递归分支使用独立临时列表” 的策略以避免线程竞争。在 queens 函数中：不再将共享的 board_list 传递给递归；对于每个合法位置的子递归调用，创建一个 局部的 BoardList 临时列表；在每个子调用完成后，将其结果通过 merge_lists() 合并回主列表。</w:t>
      </w:r>
    </w:p>
    <w:p w14:paraId="1BC232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使用 cilk_spawn 调用第一个子递归；其他子调用串行进行；最后使用 cilk_sync 同步所有递归线程；所有线程操作各自的临时 BoardList，确保无数据共享竞争。</w:t>
      </w:r>
    </w:p>
    <w:p w14:paraId="53C55E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将原有 </w:t>
      </w:r>
      <w:r>
        <w:rPr>
          <w:rStyle w:val="137"/>
          <w:rFonts w:ascii="宋体" w:hAnsi="宋体" w:eastAsia="宋体" w:cs="宋体"/>
          <w:sz w:val="24"/>
          <w:szCs w:val="24"/>
        </w:rPr>
        <w:t>queens()</w:t>
      </w:r>
      <w:r>
        <w:rPr>
          <w:rFonts w:ascii="宋体" w:hAnsi="宋体" w:eastAsia="宋体" w:cs="宋体"/>
          <w:sz w:val="24"/>
          <w:szCs w:val="24"/>
        </w:rPr>
        <w:t xml:space="preserve"> 函数的递归部分替换如下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</w:p>
    <w:p w14:paraId="07010B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void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</w:t>
      </w:r>
      <w:r>
        <w:rPr>
          <w:rStyle w:val="178"/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4"/>
          <w:szCs w:val="24"/>
          <w:shd w:val="clear" w:fill="FAFAFA"/>
          <w:lang w:val="en-US" w:eastAsia="zh-CN" w:bidi="ar"/>
        </w:rPr>
        <w:t>queens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(BoardList* board_list,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board_t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cur_board,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int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row,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int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down,</w:t>
      </w:r>
    </w:p>
    <w:p w14:paraId="2B5E8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     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left,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right) {</w:t>
      </w:r>
    </w:p>
    <w:p w14:paraId="4B4ADD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(row == N) {</w:t>
      </w:r>
    </w:p>
    <w:p w14:paraId="5252FD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8F8F8"/>
          <w:lang w:val="en-US" w:eastAsia="zh-CN" w:bidi="ar"/>
        </w:rPr>
        <w:t>append_node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(board_list, cur_board);</w:t>
      </w:r>
    </w:p>
    <w:p w14:paraId="7EF431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}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{</w:t>
      </w:r>
    </w:p>
    <w:p w14:paraId="6BBD03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open_cols_bitmap = BITMASK &amp; ~(down | left | right);</w:t>
      </w:r>
    </w:p>
    <w:p w14:paraId="067C66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8F8F8"/>
          <w:lang w:val="en-US" w:eastAsia="zh-CN" w:bidi="ar"/>
        </w:rPr>
        <w:t>// 我们把第一个位置用 spawn 并行，其余串行执行</w:t>
      </w:r>
    </w:p>
    <w:p w14:paraId="21DE7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BoardList temp_lists[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8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];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最多8个位置</w:t>
      </w:r>
    </w:p>
    <w:p w14:paraId="6A776D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count 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20F7D7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(open_cols_bitmap !=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) {</w:t>
      </w:r>
    </w:p>
    <w:p w14:paraId="127295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bit = -open_cols_bitmap &amp; open_cols_bitmap;</w:t>
      </w:r>
    </w:p>
    <w:p w14:paraId="7782ED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col =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8F8F8"/>
          <w:lang w:val="en-US" w:eastAsia="zh-CN" w:bidi="ar"/>
        </w:rPr>
        <w:t>log2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(bit);</w:t>
      </w:r>
    </w:p>
    <w:p w14:paraId="463392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open_cols_bitmap ^= bit;</w:t>
      </w:r>
    </w:p>
    <w:p w14:paraId="2818AA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init_list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(&amp;temp_lists[count]);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初始化临时 list</w:t>
      </w:r>
    </w:p>
    <w:p w14:paraId="795D4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(count ==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) {</w:t>
      </w:r>
    </w:p>
    <w:p w14:paraId="2E1DEF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8F8F8"/>
          <w:lang w:val="en-US" w:eastAsia="zh-CN" w:bidi="ar"/>
        </w:rPr>
        <w:t>// 第一次递归 spawn 出去</w:t>
      </w:r>
    </w:p>
    <w:p w14:paraId="439DFA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  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cilk_spawn </w:t>
      </w:r>
      <w:r>
        <w:rPr>
          <w:rStyle w:val="178"/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4"/>
          <w:szCs w:val="24"/>
          <w:shd w:val="clear" w:fill="FAFAFA"/>
          <w:lang w:val="en-US" w:eastAsia="zh-CN" w:bidi="ar"/>
        </w:rPr>
        <w:t>queens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(&amp;temp_lists[count], cur_board | board_bitmask(row, col), row +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1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,</w:t>
      </w:r>
    </w:p>
    <w:p w14:paraId="3C6F5E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                    down | bit, (left | bit) &lt;&lt;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, (right | bit) &gt;&gt;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);</w:t>
      </w:r>
    </w:p>
    <w:p w14:paraId="361EF1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}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AFAFA"/>
          <w:lang w:val="en-US" w:eastAsia="zh-CN" w:bidi="ar"/>
        </w:rPr>
        <w:t>else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{</w:t>
      </w:r>
    </w:p>
    <w:p w14:paraId="5AF09DC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8F8F8"/>
          <w:lang w:val="en-US" w:eastAsia="zh-CN" w:bidi="ar"/>
        </w:rPr>
        <w:t>// 其余递归串行执行</w:t>
      </w:r>
    </w:p>
    <w:p w14:paraId="01B64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 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queens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(&amp;temp_lists[count], cur_board |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board_bitmask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(row, col), row +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AFAFA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,</w:t>
      </w:r>
    </w:p>
    <w:p w14:paraId="6DD08F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         down | bit, (left | bit) &lt;&lt;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, (right | bit) &gt;&gt;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1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);</w:t>
      </w:r>
    </w:p>
    <w:p w14:paraId="0B3CC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}</w:t>
      </w:r>
    </w:p>
    <w:p w14:paraId="13F14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  count++;</w:t>
      </w:r>
    </w:p>
    <w:p w14:paraId="260567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}</w:t>
      </w:r>
    </w:p>
    <w:p w14:paraId="02979FB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cilk_sync;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等待所有 spawn 线程完成</w:t>
      </w:r>
    </w:p>
    <w:p w14:paraId="061AED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合并所有临时列表</w:t>
      </w:r>
    </w:p>
    <w:p w14:paraId="61B9D2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(</w:t>
      </w:r>
      <w:r>
        <w:rPr>
          <w:rStyle w:val="168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i 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0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 i &lt; count; i++) {</w:t>
      </w:r>
    </w:p>
    <w:p w14:paraId="76E874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   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merge_lists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(board_list, &amp;temp_lists[i]);</w:t>
      </w:r>
    </w:p>
    <w:p w14:paraId="009E5D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  }</w:t>
      </w:r>
    </w:p>
    <w:p w14:paraId="2BA8F5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}</w:t>
      </w:r>
    </w:p>
    <w:p w14:paraId="4826D2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}</w:t>
      </w:r>
    </w:p>
    <w:p w14:paraId="45A79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3A0F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运行结果：</w:t>
      </w:r>
    </w:p>
    <w:p w14:paraId="465C9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不再报 Race Condition，说明改进方案成功解决了共享结构的写竞争问题。</w:t>
      </w:r>
    </w:p>
    <w:p w14:paraId="7E930D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40" w:firstLineChars="200"/>
        <w:jc w:val="center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79950" cy="1442720"/>
            <wp:effectExtent l="0" t="0" r="6350" b="5080"/>
            <wp:docPr id="2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4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A87C4">
      <w:pPr>
        <w:spacing w:after="12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性能差异解释：</w:t>
      </w:r>
    </w:p>
    <w:p w14:paraId="35D532B7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性能提升显著（约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sz w:val="24"/>
          <w:szCs w:val="24"/>
        </w:rPr>
        <w:t>倍），主要因为递归调用可以并行展开，特别在前几层搜索树中任务量较大，分工效果明显；</w:t>
      </w:r>
    </w:p>
    <w:p w14:paraId="3F2CA2DA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并行深度受限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由于任务粒度减小，递归层级越深线程开销反而可能超过收益（spawn + merge 成本）；</w:t>
      </w:r>
    </w:p>
    <w:p w14:paraId="05A69B05">
      <w:pPr>
        <w:numPr>
          <w:ilvl w:val="0"/>
          <w:numId w:val="7"/>
        </w:numPr>
        <w:spacing w:after="120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使用局部列表替代全局共享结构，大幅减少同步开销和冲突等待。</w:t>
      </w:r>
    </w:p>
    <w:p w14:paraId="1E87A7B4">
      <w:pPr>
        <w:pStyle w:val="4"/>
        <w:rPr>
          <w:sz w:val="28"/>
          <w:szCs w:val="28"/>
        </w:rPr>
      </w:pPr>
    </w:p>
    <w:p w14:paraId="6395D16D">
      <w:pPr>
        <w:pStyle w:val="4"/>
        <w:rPr>
          <w:rFonts w:hint="eastAsia" w:eastAsia="宋体"/>
          <w:sz w:val="28"/>
          <w:szCs w:val="28"/>
          <w:lang w:val="en-US" w:eastAsia="zh-CN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6</w:t>
      </w:r>
      <w:r>
        <w:rPr>
          <w:sz w:val="28"/>
          <w:szCs w:val="28"/>
        </w:rPr>
        <w:t>: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 w:eastAsia="宋体" w:asciiTheme="minorHAnsi" w:hAnsiTheme="minorHAnsi"/>
          <w:sz w:val="28"/>
          <w:szCs w:val="28"/>
        </w:rPr>
        <w:t>递归粗化</w:t>
      </w:r>
      <w:r>
        <w:rPr>
          <w:rFonts w:hint="eastAsia" w:eastAsia="宋体" w:asciiTheme="minorHAnsi" w:hAnsiTheme="minorHAnsi"/>
          <w:sz w:val="28"/>
          <w:szCs w:val="28"/>
          <w:lang w:val="en-US" w:eastAsia="zh-CN"/>
        </w:rPr>
        <w:t>分析</w:t>
      </w:r>
    </w:p>
    <w:p w14:paraId="0F8F93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在 queens() 函数中添加了如下粗化逻辑：</w:t>
      </w:r>
    </w:p>
    <w:p w14:paraId="24BCF4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kern w:val="0"/>
          <w:sz w:val="24"/>
          <w:szCs w:val="24"/>
          <w:shd w:val="clear" w:fill="FAFAFA"/>
          <w:lang w:val="en-US" w:eastAsia="zh-CN" w:bidi="ar"/>
        </w:rPr>
        <w:t>// 如果剩余行数较少，直接用串行版本处理</w:t>
      </w:r>
    </w:p>
    <w:p w14:paraId="135259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if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(N - row &lt;= </w:t>
      </w:r>
      <w:r>
        <w:rPr>
          <w:rStyle w:val="172"/>
          <w:rFonts w:hint="default" w:ascii="Consolas" w:hAnsi="Consolas" w:eastAsia="Consolas" w:cs="Consolas"/>
          <w:i w:val="0"/>
          <w:iCs w:val="0"/>
          <w:caps w:val="0"/>
          <w:color w:val="986801"/>
          <w:spacing w:val="0"/>
          <w:kern w:val="0"/>
          <w:sz w:val="24"/>
          <w:szCs w:val="24"/>
          <w:shd w:val="clear" w:fill="F8F8F8"/>
          <w:lang w:val="en-US" w:eastAsia="zh-CN" w:bidi="ar"/>
        </w:rPr>
        <w:t>2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) {</w:t>
      </w:r>
    </w:p>
    <w:p w14:paraId="077113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 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queens_serial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(board_list, cur_board, row, down, left, right);</w:t>
      </w:r>
    </w:p>
    <w:p w14:paraId="2D1718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 </w:t>
      </w: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46065E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}</w:t>
      </w:r>
    </w:p>
    <w:p w14:paraId="793BB9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</w:p>
    <w:p w14:paraId="06DEC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其中，queens_serial() 是原始版本的递归函数，选择 N - row &lt;= 2 作为 base case，是因为当剩余行数很少时，进一步并行的开销超过收益，串行执行会更快。</w:t>
      </w:r>
    </w:p>
    <w:p w14:paraId="13BF5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运行结果如下：</w:t>
      </w:r>
    </w:p>
    <w:p w14:paraId="00CAB7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center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679950" cy="1476375"/>
            <wp:effectExtent l="0" t="0" r="6350" b="0"/>
            <wp:docPr id="2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0D6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并行未粗化时：由于每个递归节点都 spawn，线程开销显著，尤其是较浅层级时创建大量任务，反而拖慢整体性能。</w:t>
      </w:r>
    </w:p>
    <w:p w14:paraId="406420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加上粗化后：在剩余行较少时直接串行处理，避免了大量 spawn。保留了深层高并行度的优势。减少了线程切换与同步成本。粗化后的并行版本性能优于串行，因为它平衡了并行深度与任务粒度。</w:t>
      </w:r>
    </w:p>
    <w:p w14:paraId="2DC1E705">
      <w:pPr>
        <w:jc w:val="both"/>
        <w:rPr>
          <w:rFonts w:hint="eastAsia" w:eastAsia="宋体"/>
          <w:lang w:val="en-US" w:eastAsia="zh-CN"/>
        </w:rPr>
      </w:pPr>
    </w:p>
    <w:p w14:paraId="1F0CB507">
      <w:pPr>
        <w:pStyle w:val="4"/>
        <w:rPr>
          <w:rFonts w:eastAsia="宋体" w:asciiTheme="minorHAnsi" w:hAnsiTheme="minorHAnsi"/>
          <w:sz w:val="28"/>
          <w:szCs w:val="28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7</w:t>
      </w:r>
      <w:r>
        <w:rPr>
          <w:sz w:val="28"/>
          <w:szCs w:val="28"/>
        </w:rPr>
        <w:t xml:space="preserve">: 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如何使用 BoardListReducer 避免在 queens() 并行调用中手动创建多个临时列表</w:t>
      </w:r>
    </w:p>
    <w:p w14:paraId="7FC6B24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480" w:firstLineChars="20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使用 BoardListReducer 可以避免在 queens() 的每次并行递归调用中手动分配并合并临时 BoardList。通过定义一个 reducer，我们可以安全地在多个 Cilk strands 中并发地构建解列表，并在同步时自动合并多个视图。Reducer 的作用就是在 queens() 并行执行的过程中，每个线程可以独立向 reducer 的本地视图中追加解；在 cilk_sync 时，这些视图会被自动合并为一个总解列表，无需显式 merge 操作或加锁。</w:t>
      </w:r>
    </w:p>
    <w:p w14:paraId="73B98AF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Monoid 定义：</w:t>
      </w:r>
    </w:p>
    <w:p w14:paraId="27C6910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对象类型 T：BoardList</w:t>
      </w:r>
    </w:p>
    <w:p w14:paraId="136B53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 xml:space="preserve"> 二元结合操作符 ⊕：merge_lists(BoardList* list1, BoardList* list2);</w:t>
      </w:r>
    </w:p>
    <w:p w14:paraId="5A3F40C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ind w:firstLine="720" w:firstLineChars="0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这个函数将 list2 合并进 list1，并把 list2 清空。</w:t>
      </w:r>
    </w:p>
    <w:p w14:paraId="6C36464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textAlignment w:val="auto"/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sz w:val="24"/>
          <w:szCs w:val="24"/>
          <w:lang w:val="en-US" w:eastAsia="zh-CN"/>
        </w:rPr>
        <w:t>单位元 e：空的 BoardList：head = tail = NULL，size = 0</w:t>
      </w:r>
    </w:p>
    <w:p w14:paraId="717567A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76" w:lineRule="auto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当合并一个空链表与非空链表时，结果为非空链表，即：</w:t>
      </w:r>
    </w:p>
    <w:p w14:paraId="72375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merge_lists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(empty, list) = list</w:t>
      </w:r>
    </w:p>
    <w:p w14:paraId="3D15D8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8F8F8"/>
          <w:lang w:val="en-US" w:eastAsia="zh-CN" w:bidi="ar"/>
        </w:rPr>
        <w:t>merge_lists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(list, empty) = list</w:t>
      </w:r>
    </w:p>
    <w:p w14:paraId="4462DCA3">
      <w:pPr>
        <w:pStyle w:val="4"/>
        <w:rPr>
          <w:sz w:val="28"/>
          <w:szCs w:val="28"/>
        </w:rPr>
      </w:pPr>
    </w:p>
    <w:p w14:paraId="6AFC958F">
      <w:pPr>
        <w:pStyle w:val="4"/>
        <w:rPr>
          <w:rFonts w:hint="eastAsia" w:eastAsia="宋体" w:asciiTheme="minorAscii" w:hAnsiTheme="minorAscii"/>
          <w:sz w:val="24"/>
          <w:szCs w:val="24"/>
          <w:lang w:val="en-US" w:eastAsia="zh-CN"/>
        </w:rPr>
      </w:pPr>
      <w:r>
        <w:rPr>
          <w:sz w:val="28"/>
          <w:szCs w:val="28"/>
        </w:rPr>
        <w:t xml:space="preserve">WRITEUP </w:t>
      </w:r>
      <w:r>
        <w:rPr>
          <w:rFonts w:hint="eastAsia" w:eastAsia="宋体"/>
          <w:sz w:val="28"/>
          <w:szCs w:val="28"/>
          <w:lang w:val="en-US" w:eastAsia="zh-CN"/>
        </w:rPr>
        <w:t>8</w:t>
      </w:r>
      <w:r>
        <w:rPr>
          <w:sz w:val="28"/>
          <w:szCs w:val="28"/>
        </w:rPr>
        <w:t xml:space="preserve">: </w:t>
      </w:r>
      <w:r>
        <w:rPr>
          <w:rFonts w:hint="eastAsia" w:eastAsia="宋体"/>
          <w:sz w:val="28"/>
          <w:szCs w:val="28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8"/>
          <w:szCs w:val="28"/>
        </w:rPr>
        <w:t>使用 Reducer 并行化 queens() 的总结</w:t>
      </w:r>
    </w:p>
    <w:p w14:paraId="2F160F09">
      <w:pPr>
        <w:pStyle w:val="31"/>
        <w:keepNext w:val="0"/>
        <w:keepLines w:val="0"/>
        <w:widowControl/>
        <w:suppressLineNumbers w:val="0"/>
        <w:ind w:firstLine="720" w:firstLineChars="0"/>
        <w:rPr>
          <w:rFonts w:hint="eastAsia" w:eastAsia="宋体"/>
          <w:lang w:eastAsia="zh-CN"/>
        </w:rPr>
      </w:pPr>
      <w:r>
        <w:rPr>
          <w:rFonts w:hint="eastAsia"/>
        </w:rPr>
        <w:t>为避免并行访问 board_list 时发生数据竞争（data race），使用 Cilk Reducer 来合并各个线程生成的解列表</w:t>
      </w:r>
      <w:r>
        <w:rPr>
          <w:rFonts w:hint="eastAsia" w:eastAsia="宋体"/>
          <w:lang w:val="en-US" w:eastAsia="zh-CN"/>
        </w:rPr>
        <w:t>.</w:t>
      </w:r>
      <w:r>
        <w:rPr>
          <w:rFonts w:hint="eastAsia"/>
        </w:rPr>
        <w:t>在 queens() 中使用 REDUCER_VIEW(X) 写入各线程私有视图</w:t>
      </w:r>
      <w:r>
        <w:rPr>
          <w:rFonts w:hint="eastAsia" w:eastAsia="宋体"/>
          <w:lang w:eastAsia="zh-CN"/>
        </w:rPr>
        <w:t>。</w:t>
      </w:r>
    </w:p>
    <w:p w14:paraId="138267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定义 reducer 操作（identity/merge/destroy）：</w:t>
      </w:r>
    </w:p>
    <w:p w14:paraId="1F851CB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board_list_identity：初始化空链表；</w:t>
      </w:r>
    </w:p>
    <w:p w14:paraId="74EE168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board_list_reduce：合并两个链表；</w:t>
      </w:r>
    </w:p>
    <w:p w14:paraId="24A6CA7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left="420" w:leftChars="0" w:hanging="4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board_list_destroy：释放链表内存。</w:t>
      </w:r>
    </w:p>
    <w:p w14:paraId="2FADF83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p w14:paraId="6C4BFBA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声明 Reducer 类型并初始化：</w:t>
      </w:r>
    </w:p>
    <w:p w14:paraId="108076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6"/>
          <w:rFonts w:hint="default" w:ascii="Consolas" w:hAnsi="Consolas" w:eastAsia="Consolas" w:cs="Consolas"/>
          <w:i w:val="0"/>
          <w:iCs w:val="0"/>
          <w:caps w:val="0"/>
          <w:color w:val="A626A4"/>
          <w:spacing w:val="0"/>
          <w:kern w:val="0"/>
          <w:sz w:val="24"/>
          <w:szCs w:val="24"/>
          <w:shd w:val="clear" w:fill="F8F8F8"/>
          <w:lang w:val="en-US" w:eastAsia="zh-CN" w:bidi="ar"/>
        </w:rPr>
        <w:t>typedef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</w:t>
      </w:r>
      <w:r>
        <w:rPr>
          <w:rStyle w:val="178"/>
          <w:rFonts w:hint="default" w:ascii="Consolas" w:hAnsi="Consolas" w:eastAsia="Consolas" w:cs="Consolas"/>
          <w:i w:val="0"/>
          <w:iCs w:val="0"/>
          <w:caps w:val="0"/>
          <w:color w:val="4078F2"/>
          <w:spacing w:val="0"/>
          <w:kern w:val="0"/>
          <w:sz w:val="24"/>
          <w:szCs w:val="24"/>
          <w:shd w:val="clear" w:fill="F8F8F8"/>
          <w:lang w:val="en-US" w:eastAsia="zh-CN" w:bidi="ar"/>
        </w:rPr>
        <w:t>CILK_C_DECLARE_REDUCER</w:t>
      </w:r>
      <w:r>
        <w:rPr>
          <w:rStyle w:val="179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(BoardList)</w:t>
      </w:r>
      <w:r>
        <w:rPr>
          <w:rStyle w:val="177"/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 BoardListReducer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;</w:t>
      </w:r>
    </w:p>
    <w:p w14:paraId="5D05A48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BoardListReducer X = </w:t>
      </w: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CILK_C_INIT_REDUCER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(...);</w:t>
      </w:r>
    </w:p>
    <w:p w14:paraId="57F306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并行调用中使用：</w:t>
      </w:r>
    </w:p>
    <w:p w14:paraId="082966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sz w:val="24"/>
          <w:szCs w:val="24"/>
          <w:shd w:val="clear" w:fill="FAFAFA"/>
        </w:rPr>
      </w:pPr>
      <w:r>
        <w:rPr>
          <w:rStyle w:val="171"/>
          <w:rFonts w:ascii="Consolas" w:hAnsi="Consolas" w:eastAsia="Consolas" w:cs="Consolas"/>
          <w:i w:val="0"/>
          <w:iCs w:val="0"/>
          <w:caps w:val="0"/>
          <w:color w:val="C18401"/>
          <w:spacing w:val="0"/>
          <w:sz w:val="24"/>
          <w:szCs w:val="24"/>
          <w:shd w:val="clear" w:fill="FAFAFA"/>
        </w:rPr>
        <w:t>REDUCER_VIEW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  <w:shd w:val="clear" w:fill="FAFAFA"/>
        </w:rPr>
        <w:t>(X)  </w:t>
      </w:r>
      <w:r>
        <w:rPr>
          <w:rStyle w:val="170"/>
          <w:rFonts w:hint="default" w:ascii="Consolas" w:hAnsi="Consolas" w:eastAsia="Consolas" w:cs="Consolas"/>
          <w:i/>
          <w:iCs/>
          <w:caps w:val="0"/>
          <w:color w:val="A0A1A7"/>
          <w:spacing w:val="0"/>
          <w:sz w:val="24"/>
          <w:szCs w:val="24"/>
          <w:shd w:val="clear" w:fill="FAFAFA"/>
        </w:rPr>
        <w:t>// 获取当前线程的私有链表视图</w:t>
      </w:r>
      <w:bookmarkStart w:id="1" w:name="_GoBack"/>
      <w:bookmarkEnd w:id="1"/>
    </w:p>
    <w:p w14:paraId="55B5BE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注册与注销：</w:t>
      </w:r>
    </w:p>
    <w:p w14:paraId="4B4F99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CILK_C_REGISTER_REDUCER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(X);</w:t>
      </w:r>
    </w:p>
    <w:p w14:paraId="5DD903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8F8F8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8F8F8"/>
          <w:lang w:val="en-US" w:eastAsia="zh-CN" w:bidi="ar"/>
        </w:rPr>
        <w:t>...</w:t>
      </w:r>
    </w:p>
    <w:p w14:paraId="479901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AFAFA"/>
        <w:spacing w:before="0" w:beforeAutospacing="0" w:after="0" w:afterAutospacing="0"/>
        <w:ind w:left="0" w:firstLine="0"/>
        <w:jc w:val="left"/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sz w:val="24"/>
          <w:szCs w:val="24"/>
        </w:rPr>
      </w:pPr>
      <w:r>
        <w:rPr>
          <w:rStyle w:val="171"/>
          <w:rFonts w:hint="default" w:ascii="Consolas" w:hAnsi="Consolas" w:eastAsia="Consolas" w:cs="Consolas"/>
          <w:i w:val="0"/>
          <w:iCs w:val="0"/>
          <w:caps w:val="0"/>
          <w:color w:val="C18401"/>
          <w:spacing w:val="0"/>
          <w:kern w:val="0"/>
          <w:sz w:val="24"/>
          <w:szCs w:val="24"/>
          <w:shd w:val="clear" w:fill="FAFAFA"/>
          <w:lang w:val="en-US" w:eastAsia="zh-CN" w:bidi="ar"/>
        </w:rPr>
        <w:t>CILK_C_UNREGISTER_REDUCER</w:t>
      </w:r>
      <w:r>
        <w:rPr>
          <w:rFonts w:hint="default" w:ascii="Consolas" w:hAnsi="Consolas" w:eastAsia="Consolas" w:cs="Consolas"/>
          <w:i w:val="0"/>
          <w:iCs w:val="0"/>
          <w:caps w:val="0"/>
          <w:color w:val="383A42"/>
          <w:spacing w:val="0"/>
          <w:kern w:val="0"/>
          <w:sz w:val="24"/>
          <w:szCs w:val="24"/>
          <w:shd w:val="clear" w:fill="FAFAFA"/>
          <w:lang w:val="en-US" w:eastAsia="zh-CN" w:bidi="ar"/>
        </w:rPr>
        <w:t>(X);</w:t>
      </w:r>
    </w:p>
    <w:p w14:paraId="17E3E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both"/>
        <w:textAlignment w:val="auto"/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运行结果：</w:t>
      </w:r>
    </w:p>
    <w:p w14:paraId="59D406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center"/>
        <w:textAlignment w:val="auto"/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drawing>
          <wp:inline distT="0" distB="0" distL="114300" distR="114300">
            <wp:extent cx="4679950" cy="1471930"/>
            <wp:effectExtent l="0" t="0" r="6350" b="4445"/>
            <wp:docPr id="29" name="图片 29" descr="a512ba44070ef35405ba4065ae70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a512ba44070ef35405ba4065ae7018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799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145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消除了原先在并行递归中手动创建与合并 BoardList 的繁琐过程；降低了内存分配和同步开销；保证线程安全，提升并行性能与可维护性。</w:t>
      </w:r>
    </w:p>
    <w:p w14:paraId="0F16C2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p w14:paraId="18071B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/>
        <w:ind w:firstLine="720" w:firstLineChars="0"/>
        <w:jc w:val="both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onsolas">
    <w:altName w:val="苹方-简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1AA850F"/>
    <w:multiLevelType w:val="singleLevel"/>
    <w:tmpl w:val="11AA850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1331D"/>
    <w:rsid w:val="00326F90"/>
    <w:rsid w:val="003A1DCF"/>
    <w:rsid w:val="008622E7"/>
    <w:rsid w:val="009569E5"/>
    <w:rsid w:val="00AA1D8D"/>
    <w:rsid w:val="00B47730"/>
    <w:rsid w:val="00BA68DE"/>
    <w:rsid w:val="00C47B9C"/>
    <w:rsid w:val="00C73119"/>
    <w:rsid w:val="00CB0664"/>
    <w:rsid w:val="00FC693F"/>
    <w:rsid w:val="08235F77"/>
    <w:rsid w:val="14E66FF4"/>
    <w:rsid w:val="2F74733D"/>
    <w:rsid w:val="39DC0EF1"/>
    <w:rsid w:val="3F67457A"/>
    <w:rsid w:val="3F7050A3"/>
    <w:rsid w:val="51892295"/>
    <w:rsid w:val="E78B7573"/>
    <w:rsid w:val="EEB36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HTML Preformatted"/>
    <w:basedOn w:val="1"/>
    <w:link w:val="167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sz w:val="24"/>
      <w:szCs w:val="24"/>
      <w:lang w:eastAsia="zh-CN"/>
    </w:rPr>
  </w:style>
  <w:style w:type="paragraph" w:styleId="3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TML Code"/>
    <w:basedOn w:val="134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38">
    <w:name w:val="页眉 字符"/>
    <w:basedOn w:val="134"/>
    <w:link w:val="25"/>
    <w:uiPriority w:val="99"/>
  </w:style>
  <w:style w:type="character" w:customStyle="1" w:styleId="139">
    <w:name w:val="页脚 字符"/>
    <w:basedOn w:val="134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uiPriority w:val="99"/>
  </w:style>
  <w:style w:type="character" w:customStyle="1" w:styleId="148">
    <w:name w:val="正文文本 2 字符"/>
    <w:basedOn w:val="134"/>
    <w:link w:val="28"/>
    <w:uiPriority w:val="99"/>
  </w:style>
  <w:style w:type="character" w:customStyle="1" w:styleId="149">
    <w:name w:val="正文文本 3 字符"/>
    <w:basedOn w:val="134"/>
    <w:link w:val="17"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67">
    <w:name w:val="HTML 预设格式 字符"/>
    <w:basedOn w:val="134"/>
    <w:link w:val="30"/>
    <w:semiHidden/>
    <w:qFormat/>
    <w:uiPriority w:val="99"/>
    <w:rPr>
      <w:rFonts w:ascii="宋体" w:hAnsi="宋体" w:eastAsia="宋体" w:cs="宋体"/>
      <w:sz w:val="24"/>
      <w:szCs w:val="24"/>
      <w:lang w:eastAsia="zh-CN"/>
    </w:rPr>
  </w:style>
  <w:style w:type="character" w:customStyle="1" w:styleId="168">
    <w:name w:val="hljs-type"/>
    <w:basedOn w:val="134"/>
    <w:qFormat/>
    <w:uiPriority w:val="0"/>
  </w:style>
  <w:style w:type="character" w:customStyle="1" w:styleId="169">
    <w:name w:val="hljs-string"/>
    <w:basedOn w:val="134"/>
    <w:uiPriority w:val="0"/>
  </w:style>
  <w:style w:type="character" w:customStyle="1" w:styleId="170">
    <w:name w:val="hljs-comment"/>
    <w:basedOn w:val="134"/>
    <w:qFormat/>
    <w:uiPriority w:val="0"/>
  </w:style>
  <w:style w:type="character" w:customStyle="1" w:styleId="171">
    <w:name w:val="hljs-built_in"/>
    <w:basedOn w:val="134"/>
    <w:uiPriority w:val="0"/>
  </w:style>
  <w:style w:type="character" w:customStyle="1" w:styleId="172">
    <w:name w:val="hljs-number"/>
    <w:basedOn w:val="134"/>
    <w:qFormat/>
    <w:uiPriority w:val="0"/>
  </w:style>
  <w:style w:type="table" w:customStyle="1" w:styleId="173">
    <w:name w:val="Plain Table 3"/>
    <w:basedOn w:val="34"/>
    <w:uiPriority w:val="99"/>
    <w:pPr>
      <w:spacing w:after="0" w:line="240" w:lineRule="auto"/>
    </w:pPr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174">
    <w:name w:val="Plain Table 1"/>
    <w:basedOn w:val="34"/>
    <w:uiPriority w:val="99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character" w:customStyle="1" w:styleId="175">
    <w:name w:val="hljs-meta"/>
    <w:basedOn w:val="134"/>
    <w:uiPriority w:val="0"/>
  </w:style>
  <w:style w:type="character" w:customStyle="1" w:styleId="176">
    <w:name w:val="hljs-keyword"/>
    <w:basedOn w:val="134"/>
    <w:uiPriority w:val="0"/>
  </w:style>
  <w:style w:type="character" w:customStyle="1" w:styleId="177">
    <w:name w:val="hljs-function"/>
    <w:basedOn w:val="134"/>
    <w:uiPriority w:val="0"/>
  </w:style>
  <w:style w:type="character" w:customStyle="1" w:styleId="178">
    <w:name w:val="hljs-title"/>
    <w:basedOn w:val="134"/>
    <w:uiPriority w:val="0"/>
  </w:style>
  <w:style w:type="character" w:customStyle="1" w:styleId="179">
    <w:name w:val="hljs-params"/>
    <w:basedOn w:val="134"/>
    <w:uiPriority w:val="0"/>
  </w:style>
  <w:style w:type="character" w:customStyle="1" w:styleId="180">
    <w:name w:val="hljs-attr"/>
    <w:basedOn w:val="134"/>
    <w:uiPriority w:val="0"/>
  </w:style>
  <w:style w:type="character" w:customStyle="1" w:styleId="181">
    <w:name w:val="hljs-regexp"/>
    <w:basedOn w:val="134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1060</Words>
  <Characters>1691</Characters>
  <Lines>25</Lines>
  <Paragraphs>7</Paragraphs>
  <TotalTime>183</TotalTime>
  <ScaleCrop>false</ScaleCrop>
  <LinksUpToDate>false</LinksUpToDate>
  <CharactersWithSpaces>1845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Strive ！</cp:lastModifiedBy>
  <dcterms:modified xsi:type="dcterms:W3CDTF">2026-05-18T14:53:00Z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eyJoZGlkIjoiY2U2MGU2ZDQxNTMxNjU2YTE5OTg3YzJkNzliZWVlZTIiLCJ1c2VySWQiOiIxMTQxODg5NTg0In0=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CB2F1DB8AD6E4398BA409C92153CCB23_13</vt:lpwstr>
  </property>
</Properties>
</file>